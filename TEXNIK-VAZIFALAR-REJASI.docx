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1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TEXNIK VAZIFALAR REJASI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Avtomobil Xizmatlari Boshqaruv Tizimi</w:t>
      </w:r>
    </w:p>
    <w:p>
      <w:pPr>
        <w:rPr>
          <w:b w:val="0"/>
          <w:i w:val="0"/>
          <w:strike w:val="0"/>
        </w:rPr>
      </w:pPr>
      <w:r>
        <w:pict>
          <v:rect id="_x0000_i1025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USTOZ PANELI (Master Panel)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1.1 Guruhlar Bo'limi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1.1.1</w:t>
      </w:r>
      <w:r>
        <w:rPr>
          <w:b w:val="0"/>
          <w:i w:val="0"/>
          <w:strike w:val="0"/>
        </w:rPr>
        <w:t xml:space="preserve"> Guruhlarni ko'rish (ro'yxat)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guruhlar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nomi, shogirdlar soni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yaratilgan sana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holati (faol/nofaol)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1.1.2</w:t>
      </w:r>
      <w:r>
        <w:rPr>
          <w:b w:val="0"/>
          <w:i w:val="0"/>
          <w:strike w:val="0"/>
        </w:rPr>
        <w:t xml:space="preserve"> Yangi guruh yaratish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nomi kiritish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tavsifi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Shogirdlarni tanlash va qo'shish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rangini tanlash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1.1.3</w:t>
      </w:r>
      <w:r>
        <w:rPr>
          <w:b w:val="0"/>
          <w:i w:val="0"/>
          <w:strike w:val="0"/>
        </w:rPr>
        <w:t xml:space="preserve"> Guruhni tahrirlash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ma'lumotlarini o'zgartirish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Shogirdlarni qo'shish/o'chirish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holatini o'zgartirish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1.1.4</w:t>
      </w:r>
      <w:r>
        <w:rPr>
          <w:b w:val="0"/>
          <w:i w:val="0"/>
          <w:strike w:val="0"/>
        </w:rPr>
        <w:t xml:space="preserve"> Guruhni o'chirish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Tasdiqlash modali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va bog'liq ma'lumotlarni o'chirish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1.2 Shogirdlar Boshqaruvi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1.2.1</w:t>
      </w:r>
      <w:r>
        <w:rPr>
          <w:b w:val="0"/>
          <w:i w:val="0"/>
          <w:strike w:val="0"/>
        </w:rPr>
        <w:t xml:space="preserve"> Shogirdlar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shogirdlar ko'rinishi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Qidiruv va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bo'yicha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Holat bo'yicha filtrlash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1.2.2</w:t>
      </w:r>
      <w:r>
        <w:rPr>
          <w:b w:val="0"/>
          <w:i w:val="0"/>
          <w:strike w:val="0"/>
        </w:rPr>
        <w:t xml:space="preserve"> Shogird qo'shish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Ism, username, parol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Guruhga biriktirish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Email (ixtiyoriy)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Rasm yuklash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1.2.3</w:t>
      </w:r>
      <w:r>
        <w:rPr>
          <w:b w:val="0"/>
          <w:i w:val="0"/>
          <w:strike w:val="0"/>
        </w:rPr>
        <w:t xml:space="preserve"> Shogird profilini ko'rish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Shaxsiy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Bajarilgan vazifalar statistikasi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Daromad hisobi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Yutuqlar va reytinglar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1.2.4</w:t>
      </w:r>
      <w:r>
        <w:rPr>
          <w:b w:val="0"/>
          <w:i w:val="0"/>
          <w:strike w:val="0"/>
        </w:rPr>
        <w:t xml:space="preserve"> Shogirdni tahrirlash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Ma'lumotlarni yangilash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Guruhni o'zgartirish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Parolni tiklash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1.2.5</w:t>
      </w:r>
      <w:r>
        <w:rPr>
          <w:b w:val="0"/>
          <w:i w:val="0"/>
          <w:strike w:val="0"/>
        </w:rPr>
        <w:t xml:space="preserve"> Shogirdni o'chirish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Tasdiqlash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Ma'lumotlarni arxivlash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1.3 Vazifalar Boshqaruvi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1.3.1</w:t>
      </w:r>
      <w:r>
        <w:rPr>
          <w:b w:val="0"/>
          <w:i w:val="0"/>
          <w:strike w:val="0"/>
        </w:rPr>
        <w:t xml:space="preserve"> Vazifalar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vazifalar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Holat bo'yicha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Shogird bo'yicha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bo'yicha filtrlash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1.3.2</w:t>
      </w:r>
      <w:r>
        <w:rPr>
          <w:b w:val="0"/>
          <w:i w:val="0"/>
          <w:strike w:val="0"/>
        </w:rPr>
        <w:t xml:space="preserve"> Yangi vazifa yaratish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Vazifa nomi va tavsifi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Shogirdni tanlash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Muddat belgilash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Baholanish mezonlari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Qiyinlik darajasi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1.3.3</w:t>
      </w:r>
      <w:r>
        <w:rPr>
          <w:b w:val="0"/>
          <w:i w:val="0"/>
          <w:strike w:val="0"/>
        </w:rPr>
        <w:t xml:space="preserve"> Vazifani ko'rish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Vazifa tafsilotlari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Bajarilish jarayoni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Shogird izohlari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Fayl biriktirmalar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1.3.4</w:t>
      </w:r>
      <w:r>
        <w:rPr>
          <w:b w:val="0"/>
          <w:i w:val="0"/>
          <w:strike w:val="0"/>
        </w:rPr>
        <w:t xml:space="preserve"> Vazifani tasdiqlash/rad etish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Bajarilgan vazifani ko'rib chiqish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Baho berish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Izoh qoldirish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Qayta ishlashga yuborish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1.4 Bilimlar Bazasi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1.4.1</w:t>
      </w:r>
      <w:r>
        <w:rPr>
          <w:b w:val="0"/>
          <w:i w:val="0"/>
          <w:strike w:val="0"/>
        </w:rPr>
        <w:t xml:space="preserve"> Maqolalar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maqolalar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Kategoriya bo'yicha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Qidiruv funksiyasi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1.5 Statistika va Hisobotlar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1.5.1</w:t>
      </w:r>
      <w:r>
        <w:rPr>
          <w:b w:val="0"/>
          <w:i w:val="0"/>
          <w:strike w:val="0"/>
        </w:rPr>
        <w:t xml:space="preserve"> Umumiy statistika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Jami shogirdlar soni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Faol vazifalar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Bajarilgan vazifalar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Umumiy daromad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1.5.2</w:t>
      </w:r>
      <w:r>
        <w:rPr>
          <w:b w:val="0"/>
          <w:i w:val="0"/>
          <w:strike w:val="0"/>
        </w:rPr>
        <w:t xml:space="preserve"> Shogirdlar statistikasi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Har bir shogird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Bajarilgan vazifalar soni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1.5.3</w:t>
      </w:r>
      <w:r>
        <w:rPr>
          <w:b w:val="0"/>
          <w:i w:val="0"/>
          <w:strike w:val="0"/>
        </w:rPr>
        <w:t xml:space="preserve"> Guruhlar statistikasi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bo'yicha ko'rsatkichlar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Eng faol guruh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Guruh reytingi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1.5.4</w:t>
      </w:r>
      <w:r>
        <w:rPr>
          <w:b w:val="0"/>
          <w:i w:val="0"/>
          <w:strike w:val="0"/>
        </w:rPr>
        <w:t xml:space="preserve"> Vaqt bo'yicha hisobotlar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Kunlik hisobotlar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Haftalik hisobotlar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Oylik hisobotlar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Yillik hisobotlar</w:t>
      </w:r>
    </w:p>
    <w:p>
      <w:pPr>
        <w:rPr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 SHOGIRD PANELI (Apprentice Panel)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2.1 Dashboard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2.1.1</w:t>
      </w:r>
      <w:r>
        <w:rPr>
          <w:b w:val="0"/>
          <w:i w:val="0"/>
          <w:strike w:val="0"/>
        </w:rPr>
        <w:t xml:space="preserve"> Shaxsiy statistika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Bajarilgan vazifalar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Jarayondagi vazifalar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Umumiy daromad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Reytingim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2.1.2</w:t>
      </w:r>
      <w:r>
        <w:rPr>
          <w:b w:val="0"/>
          <w:i w:val="0"/>
          <w:strike w:val="0"/>
        </w:rPr>
        <w:t xml:space="preserve"> Yangi vazifalar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Tayinlangan vazifalar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Muddat ko'rsatkichi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Qiyinlik darajasi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2.2 Vazifalar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2.2.1</w:t>
      </w:r>
      <w:r>
        <w:rPr>
          <w:b w:val="0"/>
          <w:i w:val="0"/>
          <w:strike w:val="0"/>
        </w:rPr>
        <w:t xml:space="preserve"> Mening vazifalarim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vazifalar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Holat bo'yicha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Qidiruv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2.2.2</w:t>
      </w:r>
      <w:r>
        <w:rPr>
          <w:b w:val="0"/>
          <w:i w:val="0"/>
          <w:strike w:val="0"/>
        </w:rPr>
        <w:t xml:space="preserve"> Vazifani boshlash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Vazifa tafsilotlarini ko'rish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"Boshlash" tugmasi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2.2.3</w:t>
      </w:r>
      <w:r>
        <w:rPr>
          <w:b w:val="0"/>
          <w:i w:val="0"/>
          <w:strike w:val="0"/>
        </w:rPr>
        <w:t xml:space="preserve"> Vazifani bajarish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Jarayon haqida izoh yozish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2.2.4</w:t>
      </w:r>
      <w:r>
        <w:rPr>
          <w:b w:val="0"/>
          <w:i w:val="0"/>
          <w:strike w:val="0"/>
        </w:rPr>
        <w:t xml:space="preserve"> Vazifani topshirish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Yakuniy hisobot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2.3 AI Diagnostika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2.3.1</w:t>
      </w:r>
      <w:r>
        <w:rPr>
          <w:b w:val="0"/>
          <w:i w:val="0"/>
          <w:strike w:val="0"/>
        </w:rPr>
        <w:t xml:space="preserve"> Yangi diagnostika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Muammo tavsifi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AI tahlili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2.3.2</w:t>
      </w:r>
      <w:r>
        <w:rPr>
          <w:b w:val="0"/>
          <w:i w:val="0"/>
          <w:strike w:val="0"/>
        </w:rPr>
        <w:t xml:space="preserve"> Diagnostika tarixi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Oldingi diagnostikalar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AI javoblari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Natijalar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 AVTOMOBILLAR BOSHQARUVI (Cars Management)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3.1 Avtomobillar Ro'yxati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3.1.1</w:t>
      </w:r>
      <w:r>
        <w:rPr>
          <w:b w:val="0"/>
          <w:i w:val="0"/>
          <w:strike w:val="0"/>
        </w:rPr>
        <w:t xml:space="preserve"> Barcha avtomobillar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Ro'yxat ko'rinishi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Qidiruv funksiyasi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3.1.2</w:t>
      </w:r>
      <w:r>
        <w:rPr>
          <w:b w:val="0"/>
          <w:i w:val="0"/>
          <w:strike w:val="0"/>
        </w:rPr>
        <w:t xml:space="preserve">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Marka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Model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Yil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Holat bo'yicha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3.2 Avtomobil Qo'shish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3.2.1</w:t>
      </w:r>
      <w:r>
        <w:rPr>
          <w:b w:val="0"/>
          <w:i w:val="0"/>
          <w:strike w:val="0"/>
        </w:rPr>
        <w:t xml:space="preserve"> Asosiy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Marka va model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Yili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Davlat raqami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3.2.2</w:t>
      </w:r>
      <w:r>
        <w:rPr>
          <w:b w:val="0"/>
          <w:i w:val="0"/>
          <w:strike w:val="0"/>
        </w:rPr>
        <w:t xml:space="preserve"> Egasi ma'lumotlari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Ism familiya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Telefon raqami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Manzil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3.3 Avtomobilni Ko'rish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3.3.1</w:t>
      </w:r>
      <w:r>
        <w:rPr>
          <w:b w:val="0"/>
          <w:i w:val="0"/>
          <w:strike w:val="0"/>
        </w:rPr>
        <w:t xml:space="preserve"> To'liq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tafsilotlar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Egasi ma'lumotlari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Xizmatlar tarixi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3.3.2</w:t>
      </w:r>
      <w:r>
        <w:rPr>
          <w:b w:val="0"/>
          <w:i w:val="0"/>
          <w:strike w:val="0"/>
        </w:rPr>
        <w:t xml:space="preserve"> Xizmatlar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Bajarilgan xizmatlar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Sana va narx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Mas'ul shogird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3.4 Avtomobilni Tahrirlash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3.4.1</w:t>
      </w:r>
      <w:r>
        <w:rPr>
          <w:b w:val="0"/>
          <w:i w:val="0"/>
          <w:strike w:val="0"/>
        </w:rPr>
        <w:t xml:space="preserve"> Ma'lumotlarni yangilash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maydonlar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Rasm o'zgartirish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3.5 Avtomobilni O'chirish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3.5.1</w:t>
      </w:r>
      <w:r>
        <w:rPr>
          <w:b w:val="0"/>
          <w:i w:val="0"/>
          <w:strike w:val="0"/>
        </w:rPr>
        <w:t xml:space="preserve"> Tasdiqlash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Ogohlantirish modali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Bog'liq ma'lumotlar haqida</w:t>
      </w:r>
    </w:p>
    <w:p>
      <w:pPr>
        <w:rPr>
          <w:b w:val="0"/>
          <w:i w:val="0"/>
          <w:strike w:val="0"/>
        </w:rPr>
      </w:pPr>
      <w:r>
        <w:pict>
          <v:rect id="_x0000_i1027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 XIZMATLAR BOSHQARUVI (Services Management)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4.1 Xizmatlar Ro'yxati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4.1.1</w:t>
      </w:r>
      <w:r>
        <w:rPr>
          <w:b w:val="0"/>
          <w:i w:val="0"/>
          <w:strike w:val="0"/>
        </w:rPr>
        <w:t xml:space="preserve"> Barcha xizmatlar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Ro'yxat ko'rinishi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Qidiruv va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Sana bo'yicha saralash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4.1.2</w:t>
      </w:r>
      <w:r>
        <w:rPr>
          <w:b w:val="0"/>
          <w:i w:val="0"/>
          <w:strike w:val="0"/>
        </w:rPr>
        <w:t xml:space="preserve">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Avtomobil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Shogird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Holat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Sana oralig'i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4.2 Yangi Xizmat Qo'shish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4.2.1</w:t>
      </w:r>
      <w:r>
        <w:rPr>
          <w:b w:val="0"/>
          <w:i w:val="0"/>
          <w:strike w:val="0"/>
        </w:rPr>
        <w:t xml:space="preserve"> Asosiy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Avtomobilni tanlash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Xizmat turi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Tavsif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Narx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4.2.2</w:t>
      </w:r>
      <w:r>
        <w:rPr>
          <w:b w:val="0"/>
          <w:i w:val="0"/>
          <w:strike w:val="0"/>
        </w:rPr>
        <w:t xml:space="preserve"> Mas'ul shogird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Shogirdni tanlash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Muddat belgilash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4.2.3</w:t>
      </w:r>
      <w:r>
        <w:rPr>
          <w:b w:val="0"/>
          <w:i w:val="0"/>
          <w:strike w:val="0"/>
        </w:rPr>
        <w:t xml:space="preserve"> Qo'shimcha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Ehtiyot qismlar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Qo'shimcha xarajatlar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Izohlar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4.3 Xizmatni Ko'rish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4.3.1</w:t>
      </w:r>
      <w:r>
        <w:rPr>
          <w:b w:val="0"/>
          <w:i w:val="0"/>
          <w:strike w:val="0"/>
        </w:rPr>
        <w:t xml:space="preserve"> Tafsilotlar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Avtomobil ma'lumotlari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Shogird ma'lumotlari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4.3.2</w:t>
      </w:r>
      <w:r>
        <w:rPr>
          <w:b w:val="0"/>
          <w:i w:val="0"/>
          <w:strike w:val="0"/>
        </w:rPr>
        <w:t xml:space="preserve"> Jarayon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Boshlangan vaqt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Tugallangan vaqt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Holat o'zgarishlari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4.4 Xizmatni Tahrirlash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4.4.1</w:t>
      </w:r>
      <w:r>
        <w:rPr>
          <w:b w:val="0"/>
          <w:i w:val="0"/>
          <w:strike w:val="0"/>
        </w:rPr>
        <w:t xml:space="preserve"> Ma'lumotlarni yangilash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Narx o'zgartirish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Holat o'zgartirish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Izoh qo'shish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4.5 Xizmatni Yakunlash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4.5.1</w:t>
      </w:r>
      <w:r>
        <w:rPr>
          <w:b w:val="0"/>
          <w:i w:val="0"/>
          <w:strike w:val="0"/>
        </w:rPr>
        <w:t xml:space="preserve"> Yakuniy hisobot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Bajarilgan ishlar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Sarflangan vaqt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Yakuniy narx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Mijoz imzosi</w:t>
      </w:r>
    </w:p>
    <w:p>
      <w:pPr>
        <w:rPr>
          <w:b w:val="0"/>
          <w:i w:val="0"/>
          <w:strike w:val="0"/>
        </w:rPr>
      </w:pPr>
      <w:r>
        <w:pict>
          <v:rect id="_x0000_i1028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 QARZLAR BOSHQARUVI (Debts Management)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5.1 Qarzlar Ro'yxati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5.1.1</w:t>
      </w:r>
      <w:r>
        <w:rPr>
          <w:b w:val="0"/>
          <w:i w:val="0"/>
          <w:strike w:val="0"/>
        </w:rPr>
        <w:t xml:space="preserve"> Barcha qarzlar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Bizga qarzi borlar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Bizning qarzlarimiz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Umumiy holat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5.1.2</w:t>
      </w:r>
      <w:r>
        <w:rPr>
          <w:b w:val="0"/>
          <w:i w:val="0"/>
          <w:strike w:val="0"/>
        </w:rPr>
        <w:t xml:space="preserve"> Filtrlash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Turi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Holat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Sana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Mijoz bo'yicha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5.2 Yangi Qarz Qo'shish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5.2.1</w:t>
      </w:r>
      <w:r>
        <w:rPr>
          <w:b w:val="0"/>
          <w:i w:val="0"/>
          <w:strike w:val="0"/>
        </w:rPr>
        <w:t xml:space="preserve"> Asosiy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Qarz turi (receivable/payable)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Mijoz/Ta'minotchi nomi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Telefon raqami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Summa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5.2.2</w:t>
      </w:r>
      <w:r>
        <w:rPr>
          <w:b w:val="0"/>
          <w:i w:val="0"/>
          <w:strike w:val="0"/>
        </w:rPr>
        <w:t xml:space="preserve"> Qo'shimcha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Sabab/Tavsif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Muddat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Izoh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5.3 Qarzni Ko'rish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5.3.1</w:t>
      </w:r>
      <w:r>
        <w:rPr>
          <w:b w:val="0"/>
          <w:i w:val="0"/>
          <w:strike w:val="0"/>
        </w:rPr>
        <w:t xml:space="preserve"> Tafsilotlar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To'lov tarixi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Qolgan summa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5.4 To'lov Qo'shish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5.4.1</w:t>
      </w:r>
      <w:r>
        <w:rPr>
          <w:b w:val="0"/>
          <w:i w:val="0"/>
          <w:strike w:val="0"/>
        </w:rPr>
        <w:t xml:space="preserve"> To'lov ma'lumotlari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To'lov summasi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To'lov sanasi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To'lov turi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5.5 Qarzni Yopish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5.5.1</w:t>
      </w:r>
      <w:r>
        <w:rPr>
          <w:b w:val="0"/>
          <w:i w:val="0"/>
          <w:strike w:val="0"/>
        </w:rPr>
        <w:t xml:space="preserve"> To'liq to'lov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Yakuniy to'lov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Tasdiqlash</w:t>
      </w:r>
    </w:p>
    <w:p>
      <w:pPr>
        <w:rPr>
          <w:b w:val="0"/>
          <w:i w:val="0"/>
          <w:strike w:val="0"/>
        </w:rPr>
      </w:pPr>
      <w:r>
        <w:pict>
          <v:rect id="_x0000_i1029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6. AI CHAT WIDGET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6.1 Chat Interfeysi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6.1.1</w:t>
      </w:r>
      <w:r>
        <w:rPr>
          <w:b w:val="0"/>
          <w:i w:val="0"/>
          <w:strike w:val="0"/>
        </w:rPr>
        <w:t xml:space="preserve"> Chat oynasi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Xabarlar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Kiritish maydoni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Yuborish tugmasi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6.1.2</w:t>
      </w:r>
      <w:r>
        <w:rPr>
          <w:b w:val="0"/>
          <w:i w:val="0"/>
          <w:strike w:val="0"/>
        </w:rPr>
        <w:t xml:space="preserve"> Xabar turlari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Matn xabarlari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6.2 AI Funksiyalari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6.2.1</w:t>
      </w:r>
      <w:r>
        <w:rPr>
          <w:b w:val="0"/>
          <w:i w:val="0"/>
          <w:strike w:val="0"/>
        </w:rPr>
        <w:t xml:space="preserve"> Diagnostika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Muammo tahlili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Yechim taklifi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Qo'shimcha savollar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6.2.2</w:t>
      </w:r>
      <w:r>
        <w:rPr>
          <w:b w:val="0"/>
          <w:i w:val="0"/>
          <w:strike w:val="0"/>
        </w:rPr>
        <w:t xml:space="preserve"> Maslahat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Texnik maslahatlar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Ta'mirlash bo'yicha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Ehtiyot qismlar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6.3 Chat Tarixi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6.3.1</w:t>
      </w:r>
      <w:r>
        <w:rPr>
          <w:b w:val="0"/>
          <w:i w:val="0"/>
          <w:strike w:val="0"/>
        </w:rPr>
        <w:t xml:space="preserve"> Suhbatlar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suhbatlar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Qidiruv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Filtrlash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6.3.2</w:t>
      </w:r>
      <w:r>
        <w:rPr>
          <w:b w:val="0"/>
          <w:i w:val="0"/>
          <w:strike w:val="0"/>
        </w:rPr>
        <w:t xml:space="preserve"> Suhbatni ko'rish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To'liq tarix</w:t>
      </w:r>
    </w:p>
    <w:p>
      <w:pPr>
        <w:rPr>
          <w:b w:val="0"/>
          <w:i w:val="0"/>
          <w:strike w:val="0"/>
        </w:rPr>
      </w:pPr>
      <w:r>
        <w:pict>
          <v:rect id="_x0000_i1030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7. TELEGRAM BOT INTEGRATSIYASI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7.2.2</w:t>
      </w:r>
      <w:r>
        <w:rPr>
          <w:b w:val="0"/>
          <w:i w:val="0"/>
          <w:strike w:val="0"/>
        </w:rPr>
        <w:t xml:space="preserve"> Qarz eslatmasi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Muddat yaqinlashganda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To'lov eslatmasi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8. AUTENTIFIKATSIYA VA XAVFSIZLIK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8.1 Ro'yxatdan O'tish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8.1.1</w:t>
      </w:r>
      <w:r>
        <w:rPr>
          <w:b w:val="0"/>
          <w:i w:val="0"/>
          <w:strike w:val="0"/>
        </w:rPr>
        <w:t xml:space="preserve"> Foydalanuvchi ro'yxati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Ism, username, parol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Rol tanlash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8.1.2</w:t>
      </w:r>
      <w:r>
        <w:rPr>
          <w:b w:val="0"/>
          <w:i w:val="0"/>
          <w:strike w:val="0"/>
        </w:rPr>
        <w:t xml:space="preserve"> Validatsiya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Username unikalligi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Parol kuchi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8.2 Kirish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8.2.1</w:t>
      </w:r>
      <w:r>
        <w:rPr>
          <w:b w:val="0"/>
          <w:i w:val="0"/>
          <w:strike w:val="0"/>
        </w:rPr>
        <w:t xml:space="preserve"> Login forma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Username/Email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Parol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"Eslab qolish" checkbox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8.2.2</w:t>
      </w:r>
      <w:r>
        <w:rPr>
          <w:b w:val="0"/>
          <w:i w:val="0"/>
          <w:strike w:val="0"/>
        </w:rPr>
        <w:t xml:space="preserve"> JWT Token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Token yaratish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Token saqlash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Token yangilash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8.3 Parolni Tiklash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8.3.1</w:t>
      </w:r>
      <w:r>
        <w:rPr>
          <w:b w:val="0"/>
          <w:i w:val="0"/>
          <w:strike w:val="0"/>
        </w:rPr>
        <w:t xml:space="preserve"> Email yuborish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Tiklash havolasi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Vaqt cheklovi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8.3.2</w:t>
      </w:r>
      <w:r>
        <w:rPr>
          <w:b w:val="0"/>
          <w:i w:val="0"/>
          <w:strike w:val="0"/>
        </w:rPr>
        <w:t xml:space="preserve"> Yangi parol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Parol o'zgartirish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Tasdiqlash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8.4 Rol Asosida Kirish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8.4.1</w:t>
      </w:r>
      <w:r>
        <w:rPr>
          <w:b w:val="0"/>
          <w:i w:val="0"/>
          <w:strike w:val="0"/>
        </w:rPr>
        <w:t xml:space="preserve"> Master rollari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To'liq kirish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Barcha funksiyalar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8.4.2</w:t>
      </w:r>
      <w:r>
        <w:rPr>
          <w:b w:val="0"/>
          <w:i w:val="0"/>
          <w:strike w:val="0"/>
        </w:rPr>
        <w:t xml:space="preserve"> Apprentice rollari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Cheklangan kirish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Faqat o'z ma'lumotlari</w:t>
      </w:r>
    </w:p>
    <w:p>
      <w:pPr>
        <w:rPr>
          <w:b w:val="0"/>
          <w:i w:val="0"/>
          <w:strike w:val="0"/>
        </w:rPr>
      </w:pPr>
      <w:r>
        <w:pict>
          <v:rect id="_x0000_i1031" style="width:468pt;height:1.5pt" o:hrpct="1000" o:hrstd="t" o:hr="t" filled="t" fillcolor="gray" stroked="f">
            <v:path strokeok="f"/>
          </v:rect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10. SOZLAMALAR (Settings)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10.1 Profil Sozlamalari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10.1.1</w:t>
      </w:r>
      <w:r>
        <w:rPr>
          <w:b w:val="0"/>
          <w:i w:val="0"/>
          <w:strike w:val="0"/>
        </w:rPr>
        <w:t xml:space="preserve"> Shaxsiy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Ism o'zgartirish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Email o'zgartirish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Rasm yuklash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10.1.2</w:t>
      </w:r>
      <w:r>
        <w:rPr>
          <w:b w:val="0"/>
          <w:i w:val="0"/>
          <w:strike w:val="0"/>
        </w:rPr>
        <w:t xml:space="preserve"> Parol o'zgartirish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Eski parol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Yangi parol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Tasdiqlash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10.2 Tizim Sozlamalari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10.2.1</w:t>
      </w:r>
      <w:r>
        <w:rPr>
          <w:b w:val="0"/>
          <w:i w:val="0"/>
          <w:strike w:val="0"/>
        </w:rPr>
        <w:t xml:space="preserve"> Til sozlamalari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Lotin/Kirill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10.3 Ustaxona Sozlamalari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10.3.1</w:t>
      </w:r>
      <w:r>
        <w:rPr>
          <w:b w:val="0"/>
          <w:i w:val="0"/>
          <w:strike w:val="0"/>
        </w:rPr>
        <w:t xml:space="preserve"> Asosiy ma'lumotlar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Ustaxona nomi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Manzil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Telefon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Logo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10.3.2</w:t>
      </w:r>
      <w:r>
        <w:rPr>
          <w:b w:val="0"/>
          <w:i w:val="0"/>
          <w:strike w:val="0"/>
        </w:rPr>
        <w:t xml:space="preserve"> Ish vaqti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Ish kunlari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Ish soatlari</w:t>
      </w:r>
    </w:p>
    <w:p>
      <w:pPr>
        <w:rPr>
          <w:b w:val="0"/>
          <w:i w:val="0"/>
          <w:strike w:val="0"/>
        </w:rPr>
      </w:pPr>
      <w:r>
        <w:pict>
          <v:rect id="_x0000_i1032" style="width:468pt;height:1.5pt" o:hrpct="1000" o:hrstd="t" o:hr="t" filled="t" fillcolor="gray" stroked="f">
            <v:path strokeok="f"/>
          </v:rect>
        </w:pic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